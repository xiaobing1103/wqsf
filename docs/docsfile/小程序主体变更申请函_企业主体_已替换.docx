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5AD7" w14:textId="77777777" w:rsidR="004B41EB" w:rsidRDefault="00154375">
      <w:pPr>
        <w:spacing w:after="360"/>
        <w:jc w:val="center"/>
        <w:rPr>
          <w:rFonts w:hint="eastAsia"/>
        </w:rPr>
      </w:pPr>
      <w:r>
        <w:rPr>
          <w:rFonts w:ascii="宋体" w:eastAsia="宋体" w:hAnsi="宋体"/>
          <w:b/>
          <w:sz w:val="36"/>
        </w:rPr>
        <w:t>小程序主体变更申请函</w:t>
      </w:r>
    </w:p>
    <w:p w14:paraId="6F58B8A1" w14:textId="77777777" w:rsidR="004B41EB" w:rsidRDefault="00154375">
      <w:pPr>
        <w:rPr>
          <w:rFonts w:hint="eastAsia"/>
        </w:rPr>
      </w:pPr>
      <w:r>
        <w:rPr>
          <w:b/>
        </w:rPr>
        <w:t>致：微信公众平台</w:t>
      </w:r>
      <w:r>
        <w:rPr>
          <w:b/>
        </w:rPr>
        <w:t>/</w:t>
      </w:r>
      <w:r>
        <w:rPr>
          <w:b/>
        </w:rPr>
        <w:t>腾讯科技（深圳）有限公司及相关审核机构：</w:t>
      </w:r>
    </w:p>
    <w:p w14:paraId="39AFE01D" w14:textId="77777777" w:rsidR="004B41EB" w:rsidRDefault="00154375">
      <w:pPr>
        <w:spacing w:after="120" w:line="324" w:lineRule="auto"/>
        <w:ind w:firstLine="420"/>
        <w:rPr>
          <w:rFonts w:hint="eastAsia"/>
        </w:rPr>
      </w:pPr>
      <w:r>
        <w:t>因小程序实际运营主体及业务管理需要，现申请将小程序主体由原自然人主体变更为衡阳市长全科技有限公司。原主体与目标主体均确认本次变更真实、合法、有效，并同意按照微信公众平台要求提交相关证明材料。</w:t>
      </w:r>
    </w:p>
    <w:p w14:paraId="2B359A78" w14:textId="77777777" w:rsidR="004B41EB" w:rsidRDefault="00154375">
      <w:pPr>
        <w:spacing w:before="80" w:after="120"/>
        <w:rPr>
          <w:rFonts w:hint="eastAsia"/>
        </w:rPr>
      </w:pPr>
      <w:r>
        <w:rPr>
          <w:b/>
        </w:rPr>
        <w:t>一、原主体信息</w:t>
      </w:r>
    </w:p>
    <w:tbl>
      <w:tblPr>
        <w:tblStyle w:val="af4"/>
        <w:tblW w:w="0" w:type="auto"/>
        <w:jc w:val="center"/>
        <w:tblLook w:val="04A0" w:firstRow="1" w:lastRow="0" w:firstColumn="1" w:lastColumn="0" w:noHBand="0" w:noVBand="1"/>
      </w:tblPr>
      <w:tblGrid>
        <w:gridCol w:w="2268"/>
        <w:gridCol w:w="6520"/>
      </w:tblGrid>
      <w:tr w:rsidR="004B41EB" w14:paraId="11E5ED61" w14:textId="77777777">
        <w:trPr>
          <w:jc w:val="center"/>
        </w:trPr>
        <w:tc>
          <w:tcPr>
            <w:tcW w:w="2268" w:type="dxa"/>
            <w:shd w:val="clear" w:color="auto" w:fill="F2F2F2"/>
            <w:vAlign w:val="center"/>
          </w:tcPr>
          <w:p w14:paraId="4273B094" w14:textId="77777777" w:rsidR="004B41EB" w:rsidRDefault="00154375">
            <w:pPr>
              <w:spacing w:after="0" w:line="240" w:lineRule="auto"/>
              <w:rPr>
                <w:rFonts w:hint="eastAsia"/>
              </w:rPr>
            </w:pPr>
            <w:r>
              <w:rPr>
                <w:b/>
              </w:rPr>
              <w:t>主体类型</w:t>
            </w:r>
          </w:p>
        </w:tc>
        <w:tc>
          <w:tcPr>
            <w:tcW w:w="6520" w:type="dxa"/>
            <w:vAlign w:val="center"/>
          </w:tcPr>
          <w:p w14:paraId="6B4A0670" w14:textId="77777777" w:rsidR="004B41EB" w:rsidRDefault="00154375">
            <w:pPr>
              <w:spacing w:after="0" w:line="240" w:lineRule="auto"/>
              <w:rPr>
                <w:rFonts w:hint="eastAsia"/>
              </w:rPr>
            </w:pPr>
            <w:r>
              <w:t>个人</w:t>
            </w:r>
          </w:p>
        </w:tc>
      </w:tr>
      <w:tr w:rsidR="004B41EB" w14:paraId="639D644D" w14:textId="77777777">
        <w:trPr>
          <w:jc w:val="center"/>
        </w:trPr>
        <w:tc>
          <w:tcPr>
            <w:tcW w:w="2268" w:type="dxa"/>
            <w:shd w:val="clear" w:color="auto" w:fill="F2F2F2"/>
            <w:vAlign w:val="center"/>
          </w:tcPr>
          <w:p w14:paraId="3CD04AED" w14:textId="77777777" w:rsidR="004B41EB" w:rsidRDefault="00154375">
            <w:pPr>
              <w:spacing w:after="0" w:line="240" w:lineRule="auto"/>
              <w:rPr>
                <w:rFonts w:hint="eastAsia"/>
              </w:rPr>
            </w:pPr>
            <w:r>
              <w:rPr>
                <w:b/>
              </w:rPr>
              <w:t>主体名称</w:t>
            </w:r>
          </w:p>
        </w:tc>
        <w:tc>
          <w:tcPr>
            <w:tcW w:w="6520" w:type="dxa"/>
            <w:vAlign w:val="center"/>
          </w:tcPr>
          <w:p w14:paraId="1DD731C7" w14:textId="77777777" w:rsidR="004B41EB" w:rsidRDefault="00154375">
            <w:pPr>
              <w:spacing w:after="0" w:line="240" w:lineRule="auto"/>
              <w:rPr>
                <w:rFonts w:hint="eastAsia"/>
                <w:lang w:eastAsia="zh-CN"/>
              </w:rPr>
            </w:pPr>
            <w:r>
              <w:rPr>
                <w:rFonts w:hint="eastAsia"/>
                <w:lang w:eastAsia="zh-CN"/>
              </w:rPr>
              <w:t>赵庆荣</w:t>
            </w:r>
          </w:p>
        </w:tc>
      </w:tr>
      <w:tr w:rsidR="004B41EB" w14:paraId="290A10E6" w14:textId="77777777">
        <w:trPr>
          <w:jc w:val="center"/>
        </w:trPr>
        <w:tc>
          <w:tcPr>
            <w:tcW w:w="2268" w:type="dxa"/>
            <w:shd w:val="clear" w:color="auto" w:fill="F2F2F2"/>
            <w:vAlign w:val="center"/>
          </w:tcPr>
          <w:p w14:paraId="281DC2FA" w14:textId="77777777" w:rsidR="004B41EB" w:rsidRDefault="00154375">
            <w:pPr>
              <w:spacing w:after="0" w:line="240" w:lineRule="auto"/>
              <w:rPr>
                <w:rFonts w:hint="eastAsia"/>
              </w:rPr>
            </w:pPr>
            <w:r>
              <w:rPr>
                <w:b/>
              </w:rPr>
              <w:t>原主体证件号码</w:t>
            </w:r>
          </w:p>
        </w:tc>
        <w:tc>
          <w:tcPr>
            <w:tcW w:w="6520" w:type="dxa"/>
            <w:vAlign w:val="center"/>
          </w:tcPr>
          <w:p w14:paraId="18CDC4F8" w14:textId="77777777" w:rsidR="004B41EB" w:rsidRDefault="00154375">
            <w:pPr>
              <w:spacing w:after="0" w:line="240" w:lineRule="auto"/>
              <w:rPr>
                <w:rFonts w:hint="eastAsia"/>
              </w:rPr>
            </w:pPr>
            <w:r>
              <w:rPr>
                <w:rFonts w:hint="eastAsia"/>
                <w:color w:val="C00000"/>
              </w:rPr>
              <w:t>530428199904291713</w:t>
            </w:r>
          </w:p>
        </w:tc>
      </w:tr>
      <w:tr w:rsidR="004B41EB" w14:paraId="36C0D1A1" w14:textId="77777777">
        <w:trPr>
          <w:jc w:val="center"/>
        </w:trPr>
        <w:tc>
          <w:tcPr>
            <w:tcW w:w="2268" w:type="dxa"/>
            <w:shd w:val="clear" w:color="auto" w:fill="F2F2F2"/>
            <w:vAlign w:val="center"/>
          </w:tcPr>
          <w:p w14:paraId="023700E1" w14:textId="77777777" w:rsidR="004B41EB" w:rsidRDefault="00154375">
            <w:pPr>
              <w:spacing w:after="0" w:line="240" w:lineRule="auto"/>
              <w:rPr>
                <w:rFonts w:hint="eastAsia"/>
              </w:rPr>
            </w:pPr>
            <w:r>
              <w:rPr>
                <w:b/>
              </w:rPr>
              <w:t>小程序名称</w:t>
            </w:r>
            <w:r>
              <w:rPr>
                <w:b/>
              </w:rPr>
              <w:t xml:space="preserve"> / AppID</w:t>
            </w:r>
          </w:p>
        </w:tc>
        <w:tc>
          <w:tcPr>
            <w:tcW w:w="6520" w:type="dxa"/>
            <w:vAlign w:val="center"/>
          </w:tcPr>
          <w:p w14:paraId="1329697E" w14:textId="77777777" w:rsidR="004B41EB" w:rsidRDefault="00154375">
            <w:pPr>
              <w:spacing w:after="0" w:line="240" w:lineRule="auto"/>
              <w:rPr>
                <w:rFonts w:hint="eastAsia"/>
              </w:rPr>
            </w:pPr>
            <w:r>
              <w:t>万企商服通</w:t>
            </w:r>
            <w:r>
              <w:t xml:space="preserve"> / wx4af17ee1c2887e17</w:t>
            </w:r>
          </w:p>
        </w:tc>
      </w:tr>
    </w:tbl>
    <w:p w14:paraId="1E36E994" w14:textId="77777777" w:rsidR="004B41EB" w:rsidRDefault="00154375">
      <w:pPr>
        <w:spacing w:before="200" w:after="120"/>
        <w:rPr>
          <w:rFonts w:hint="eastAsia"/>
        </w:rPr>
      </w:pPr>
      <w:r>
        <w:rPr>
          <w:b/>
        </w:rPr>
        <w:t>二、目标主体信息</w:t>
      </w:r>
    </w:p>
    <w:tbl>
      <w:tblPr>
        <w:tblStyle w:val="af4"/>
        <w:tblW w:w="0" w:type="auto"/>
        <w:jc w:val="center"/>
        <w:tblLook w:val="04A0" w:firstRow="1" w:lastRow="0" w:firstColumn="1" w:lastColumn="0" w:noHBand="0" w:noVBand="1"/>
      </w:tblPr>
      <w:tblGrid>
        <w:gridCol w:w="2268"/>
        <w:gridCol w:w="6520"/>
      </w:tblGrid>
      <w:tr w:rsidR="004B41EB" w14:paraId="4F26C653" w14:textId="77777777">
        <w:trPr>
          <w:jc w:val="center"/>
        </w:trPr>
        <w:tc>
          <w:tcPr>
            <w:tcW w:w="2268" w:type="dxa"/>
            <w:shd w:val="clear" w:color="auto" w:fill="F2F2F2"/>
            <w:vAlign w:val="center"/>
          </w:tcPr>
          <w:p w14:paraId="3BAB8F4F" w14:textId="77777777" w:rsidR="004B41EB" w:rsidRDefault="00154375">
            <w:pPr>
              <w:spacing w:after="0" w:line="240" w:lineRule="auto"/>
              <w:rPr>
                <w:rFonts w:hint="eastAsia"/>
              </w:rPr>
            </w:pPr>
            <w:r>
              <w:rPr>
                <w:b/>
              </w:rPr>
              <w:t>主体类型</w:t>
            </w:r>
          </w:p>
        </w:tc>
        <w:tc>
          <w:tcPr>
            <w:tcW w:w="6520" w:type="dxa"/>
            <w:vAlign w:val="center"/>
          </w:tcPr>
          <w:p w14:paraId="3FA59A8C" w14:textId="77777777" w:rsidR="004B41EB" w:rsidRDefault="00154375">
            <w:pPr>
              <w:spacing w:after="0" w:line="240" w:lineRule="auto"/>
              <w:rPr>
                <w:rFonts w:hint="eastAsia"/>
              </w:rPr>
            </w:pPr>
            <w:r>
              <w:t>企业</w:t>
            </w:r>
          </w:p>
        </w:tc>
      </w:tr>
      <w:tr w:rsidR="004B41EB" w14:paraId="46366415" w14:textId="77777777">
        <w:trPr>
          <w:jc w:val="center"/>
        </w:trPr>
        <w:tc>
          <w:tcPr>
            <w:tcW w:w="2268" w:type="dxa"/>
            <w:shd w:val="clear" w:color="auto" w:fill="F2F2F2"/>
            <w:vAlign w:val="center"/>
          </w:tcPr>
          <w:p w14:paraId="1D933359" w14:textId="77777777" w:rsidR="004B41EB" w:rsidRDefault="00154375">
            <w:pPr>
              <w:spacing w:after="0" w:line="240" w:lineRule="auto"/>
              <w:rPr>
                <w:rFonts w:hint="eastAsia"/>
              </w:rPr>
            </w:pPr>
            <w:r>
              <w:rPr>
                <w:b/>
              </w:rPr>
              <w:t>企业名称</w:t>
            </w:r>
          </w:p>
        </w:tc>
        <w:tc>
          <w:tcPr>
            <w:tcW w:w="6520" w:type="dxa"/>
            <w:vAlign w:val="center"/>
          </w:tcPr>
          <w:p w14:paraId="3325A4F7" w14:textId="77777777" w:rsidR="004B41EB" w:rsidRDefault="00154375">
            <w:pPr>
              <w:spacing w:after="0" w:line="240" w:lineRule="auto"/>
              <w:rPr>
                <w:rFonts w:hint="eastAsia"/>
              </w:rPr>
            </w:pPr>
            <w:r>
              <w:t>衡阳市</w:t>
            </w:r>
            <w:r>
              <w:rPr>
                <w:rFonts w:hint="eastAsia"/>
                <w:lang w:eastAsia="zh-CN"/>
              </w:rPr>
              <w:t>长圣</w:t>
            </w:r>
            <w:r>
              <w:t>科技有限公司</w:t>
            </w:r>
          </w:p>
        </w:tc>
      </w:tr>
      <w:tr w:rsidR="004B41EB" w14:paraId="5FA51EF4" w14:textId="77777777">
        <w:trPr>
          <w:jc w:val="center"/>
        </w:trPr>
        <w:tc>
          <w:tcPr>
            <w:tcW w:w="2268" w:type="dxa"/>
            <w:shd w:val="clear" w:color="auto" w:fill="F2F2F2"/>
            <w:vAlign w:val="center"/>
          </w:tcPr>
          <w:p w14:paraId="2FAA56FE" w14:textId="77777777" w:rsidR="004B41EB" w:rsidRDefault="00154375">
            <w:pPr>
              <w:spacing w:after="0" w:line="240" w:lineRule="auto"/>
              <w:rPr>
                <w:rFonts w:hint="eastAsia"/>
              </w:rPr>
            </w:pPr>
            <w:r>
              <w:rPr>
                <w:b/>
              </w:rPr>
              <w:t>统一社会信用代码</w:t>
            </w:r>
          </w:p>
        </w:tc>
        <w:tc>
          <w:tcPr>
            <w:tcW w:w="6520" w:type="dxa"/>
            <w:vAlign w:val="center"/>
          </w:tcPr>
          <w:p w14:paraId="34D80E30" w14:textId="77777777" w:rsidR="004B41EB" w:rsidRDefault="00154375">
            <w:pPr>
              <w:spacing w:after="0" w:line="240" w:lineRule="auto"/>
              <w:rPr>
                <w:rFonts w:hint="eastAsia"/>
              </w:rPr>
            </w:pPr>
            <w:r>
              <w:t>91430408MADRJ4GNXT</w:t>
            </w:r>
          </w:p>
        </w:tc>
      </w:tr>
      <w:tr w:rsidR="004B41EB" w14:paraId="11ADA3B4" w14:textId="77777777">
        <w:trPr>
          <w:jc w:val="center"/>
        </w:trPr>
        <w:tc>
          <w:tcPr>
            <w:tcW w:w="2268" w:type="dxa"/>
            <w:shd w:val="clear" w:color="auto" w:fill="F2F2F2"/>
            <w:vAlign w:val="center"/>
          </w:tcPr>
          <w:p w14:paraId="5CA15679" w14:textId="77777777" w:rsidR="004B41EB" w:rsidRDefault="00154375">
            <w:pPr>
              <w:spacing w:after="0" w:line="240" w:lineRule="auto"/>
              <w:rPr>
                <w:rFonts w:hint="eastAsia"/>
              </w:rPr>
            </w:pPr>
            <w:r>
              <w:rPr>
                <w:b/>
              </w:rPr>
              <w:t>法定代表人</w:t>
            </w:r>
          </w:p>
        </w:tc>
        <w:tc>
          <w:tcPr>
            <w:tcW w:w="6520" w:type="dxa"/>
            <w:vAlign w:val="center"/>
          </w:tcPr>
          <w:p w14:paraId="347F4603" w14:textId="77777777" w:rsidR="004B41EB" w:rsidRDefault="00154375">
            <w:pPr>
              <w:spacing w:after="0" w:line="240" w:lineRule="auto"/>
              <w:rPr>
                <w:rFonts w:hint="eastAsia"/>
              </w:rPr>
            </w:pPr>
            <w:r>
              <w:t>赵</w:t>
            </w:r>
            <w:r>
              <w:rPr>
                <w:rFonts w:hint="eastAsia"/>
                <w:lang w:eastAsia="zh-CN"/>
              </w:rPr>
              <w:t>庆</w:t>
            </w:r>
            <w:r>
              <w:t>荣（请以营业执照原件为准核对）</w:t>
            </w:r>
          </w:p>
        </w:tc>
      </w:tr>
    </w:tbl>
    <w:p w14:paraId="4D6DF639" w14:textId="77777777" w:rsidR="004B41EB" w:rsidRDefault="00154375">
      <w:pPr>
        <w:spacing w:before="200" w:after="120"/>
        <w:rPr>
          <w:rFonts w:hint="eastAsia"/>
        </w:rPr>
      </w:pPr>
      <w:r>
        <w:rPr>
          <w:b/>
        </w:rPr>
        <w:t>三、主体变更原因及业务说明</w:t>
      </w:r>
    </w:p>
    <w:p w14:paraId="0E8BCDA4" w14:textId="77777777" w:rsidR="004B41EB" w:rsidRDefault="00154375">
      <w:pPr>
        <w:spacing w:after="120" w:line="324" w:lineRule="auto"/>
        <w:ind w:firstLine="420"/>
        <w:rPr>
          <w:rFonts w:hint="eastAsia"/>
        </w:rPr>
      </w:pPr>
      <w:r>
        <w:t>原小程序以自然人主体注册，现实际业务面向已合作企业客户，提供业务资料提交、补充资料、办理进度查询及通知提醒等服务。为确保小程序运营主体、资料管理责任及实际业务主体保持一致，现申请变更为衡阳市长全科技有限公司，由该公司负责小程序的运营管理、用户服务、资料安全及相关法律责任。</w:t>
      </w:r>
    </w:p>
    <w:p w14:paraId="245CB365" w14:textId="77777777" w:rsidR="004B41EB" w:rsidRDefault="00154375">
      <w:pPr>
        <w:spacing w:before="80" w:after="120"/>
        <w:rPr>
          <w:rFonts w:hint="eastAsia"/>
        </w:rPr>
      </w:pPr>
      <w:r>
        <w:rPr>
          <w:b/>
        </w:rPr>
        <w:t>四、双方承诺</w:t>
      </w:r>
    </w:p>
    <w:p w14:paraId="135AE09E" w14:textId="77777777" w:rsidR="004B41EB" w:rsidRDefault="00154375">
      <w:pPr>
        <w:pStyle w:val="a0"/>
        <w:spacing w:after="60" w:line="300" w:lineRule="auto"/>
        <w:rPr>
          <w:rFonts w:hint="eastAsia"/>
        </w:rPr>
      </w:pPr>
      <w:r>
        <w:t>原主体确认同意本次小程序主体变更，并配合完成微信公众平台要求的身份核验、签署及资料提交。</w:t>
      </w:r>
    </w:p>
    <w:p w14:paraId="2067C659" w14:textId="77777777" w:rsidR="004B41EB" w:rsidRDefault="00154375">
      <w:pPr>
        <w:pStyle w:val="a0"/>
        <w:spacing w:after="60" w:line="300" w:lineRule="auto"/>
        <w:rPr>
          <w:rFonts w:hint="eastAsia"/>
        </w:rPr>
      </w:pPr>
      <w:r>
        <w:t>目标主体确认对小程序拥有合法、真实、有效的运营管理权，并承担主体变更完成后产生的运营、服务、数据安全及法律责任。</w:t>
      </w:r>
    </w:p>
    <w:p w14:paraId="4830F99B" w14:textId="77777777" w:rsidR="004B41EB" w:rsidRDefault="00154375">
      <w:pPr>
        <w:pStyle w:val="a0"/>
        <w:spacing w:after="60" w:line="300" w:lineRule="auto"/>
        <w:rPr>
          <w:rFonts w:hint="eastAsia"/>
        </w:rPr>
      </w:pPr>
      <w:r>
        <w:t>小程序收集的营业执照、身份证明、征信及银行相关资料，仅在取得用户必要授权并用于约定业务服务的范围内处理，不向无关第三方公开或提供。</w:t>
      </w:r>
    </w:p>
    <w:p w14:paraId="7DAA43F5" w14:textId="77777777" w:rsidR="00980EE9" w:rsidRDefault="00980EE9">
      <w:pPr>
        <w:spacing w:before="240" w:after="0" w:line="288" w:lineRule="auto"/>
        <w:rPr>
          <w:rFonts w:hint="eastAsia"/>
        </w:rPr>
        <w:sectPr w:rsidR="00980EE9">
          <w:pgSz w:w="12240" w:h="15840"/>
          <w:pgMar w:top="1247" w:right="1417" w:bottom="1134" w:left="1417" w:header="720" w:footer="720" w:gutter="0"/>
          <w:cols w:space="720"/>
          <w:docGrid w:linePitch="360"/>
        </w:sectPr>
      </w:pPr>
    </w:p>
    <w:p w14:paraId="2DE750FA" w14:textId="3803BDF8" w:rsidR="004B41EB" w:rsidRDefault="00980EE9" w:rsidP="00980EE9">
      <w:pPr>
        <w:spacing w:after="0" w:line="240" w:lineRule="auto"/>
        <w:rPr>
          <w:rFonts w:hint="eastAsia"/>
        </w:rPr>
      </w:pPr>
      <w:r>
        <w:rPr>
          <w:rFonts w:hint="eastAsia"/>
          <w:noProof/>
        </w:rPr>
        <w:drawing>
          <wp:inline distT="0" distB="0" distL="0" distR="0" wp14:anchorId="029BB3C1" wp14:editId="4EB75743">
            <wp:extent cx="7772400" cy="10058400"/>
            <wp:effectExtent l="0" t="0" r="0" b="0"/>
            <wp:docPr id="144974400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9744000" name=""/>
                    <pic:cNvPicPr/>
                  </pic:nvPicPr>
                  <pic:blipFill>
                    <a:blip r:embed="rId8"/>
                    <a:stretch>
                      <a:fillRect/>
                    </a:stretch>
                  </pic:blipFill>
                  <pic:spPr>
                    <a:xfrm>
                      <a:off x="0" y="0"/>
                      <a:ext cx="7772400" cy="10058400"/>
                    </a:xfrm>
                    <a:prstGeom prst="rect">
                      <a:avLst/>
                    </a:prstGeom>
                  </pic:spPr>
                </pic:pic>
              </a:graphicData>
            </a:graphic>
          </wp:inline>
        </w:drawing>
      </w:r>
    </w:p>
    <w:sectPr w:rsidR="004B41EB" w:rsidSect="00980EE9">
      <w:pgSz w:w="12240" w:h="1584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F859" w14:textId="77777777" w:rsidR="00154375" w:rsidRDefault="00154375">
      <w:pPr>
        <w:spacing w:line="240" w:lineRule="auto"/>
        <w:rPr>
          <w:rFonts w:hint="eastAsia"/>
        </w:rPr>
      </w:pPr>
      <w:r>
        <w:separator/>
      </w:r>
    </w:p>
  </w:endnote>
  <w:endnote w:type="continuationSeparator" w:id="0">
    <w:p w14:paraId="1F3D4A1A" w14:textId="77777777" w:rsidR="00154375" w:rsidRDefault="0015437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F824" w14:textId="77777777" w:rsidR="00154375" w:rsidRDefault="00154375">
      <w:pPr>
        <w:spacing w:after="0"/>
        <w:rPr>
          <w:rFonts w:hint="eastAsia"/>
        </w:rPr>
      </w:pPr>
      <w:r>
        <w:separator/>
      </w:r>
    </w:p>
  </w:footnote>
  <w:footnote w:type="continuationSeparator" w:id="0">
    <w:p w14:paraId="69FE8E7C" w14:textId="77777777" w:rsidR="00154375" w:rsidRDefault="0015437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11709442">
    <w:abstractNumId w:val="1"/>
  </w:num>
  <w:num w:numId="2" w16cid:durableId="215511955">
    <w:abstractNumId w:val="4"/>
  </w:num>
  <w:num w:numId="3" w16cid:durableId="247275399">
    <w:abstractNumId w:val="5"/>
  </w:num>
  <w:num w:numId="4" w16cid:durableId="954215214">
    <w:abstractNumId w:val="2"/>
  </w:num>
  <w:num w:numId="5" w16cid:durableId="927226548">
    <w:abstractNumId w:val="0"/>
  </w:num>
  <w:num w:numId="6" w16cid:durableId="210117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375"/>
    <w:rsid w:val="00274394"/>
    <w:rsid w:val="0029639D"/>
    <w:rsid w:val="00326F90"/>
    <w:rsid w:val="004B41EB"/>
    <w:rsid w:val="00980EE9"/>
    <w:rsid w:val="00AA1D8D"/>
    <w:rsid w:val="00B47730"/>
    <w:rsid w:val="00CB0664"/>
    <w:rsid w:val="00FC693F"/>
    <w:rsid w:val="0A347112"/>
    <w:rsid w:val="12745A53"/>
    <w:rsid w:val="19EC297C"/>
    <w:rsid w:val="5E1123A6"/>
    <w:rsid w:val="69CA10DE"/>
    <w:rsid w:val="7F593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F9FA09"/>
  <w14:defaultImageDpi w14:val="300"/>
  <w15:docId w15:val="{6D546FB4-8891-49F5-9DB6-4C9BDA92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340</Characters>
  <Application>Microsoft Office Word</Application>
  <DocSecurity>4</DocSecurity>
  <Lines>18</Lines>
  <Paragraphs>28</Paragraphs>
  <ScaleCrop>false</ScaleCrop>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li liu</cp:lastModifiedBy>
  <cp:revision>2</cp:revision>
  <dcterms:created xsi:type="dcterms:W3CDTF">2026-09-28T09:36:00Z</dcterms:created>
  <dcterms:modified xsi:type="dcterms:W3CDTF">2026-09-28T09:36:00Z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eyJoZGlkIjoiNjU2ZjQ4ZmM4NjMwNTQ1ZDEyNWE2MzU4N2ZlMjJlNDMiLCJ1c2VySWQiOiI1MDEyNzg1MDcifQ==</vt:lpwstr>
  </property>
  <property fmtid="{D5CDD505-2E9C-101B-9397-08002B2CF9AE}" pid="3" name="KSOProductBuildVer">
    <vt:lpwstr>2052-12.1.0.28505</vt:lpwstr>
  </property>
  <property fmtid="{D5CDD505-2E9C-101B-9397-08002B2CF9AE}" pid="4" name="ICV">
    <vt:lpwstr>F421E37ADA044B979DB80D6FD92306E0_13</vt:lpwstr>
  </property>
</Properties>
</file>